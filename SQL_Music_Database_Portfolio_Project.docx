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11ABF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 xml:space="preserve">Name :Petchiraj kumar </w:t>
      </w:r>
      <w:bookmarkStart w:id="0" w:name="_GoBack"/>
      <w:bookmarkEnd w:id="0"/>
    </w:p>
    <w:p w14:paraId="0842F946">
      <w:pPr>
        <w:pStyle w:val="2"/>
        <w:ind w:firstLine="1546" w:firstLineChars="350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SQL Music Database Project </w:t>
      </w:r>
    </w:p>
    <w:p w14:paraId="68310598">
      <w:pPr>
        <w:pStyle w:val="3"/>
        <w:rPr>
          <w:u w:val="single"/>
        </w:rPr>
      </w:pPr>
    </w:p>
    <w:p w14:paraId="46D471B5">
      <w:pPr>
        <w:pStyle w:val="3"/>
      </w:pPr>
      <w:r>
        <w:t>Project Overview</w:t>
      </w:r>
    </w:p>
    <w:p w14:paraId="29E12A03">
      <w:r>
        <w:t>This project analyzes a fictional music database to answer business questions using SQL. It demonstrates joins, grouping, filtering, CTEs, and window functions to derive insights about customers, sales, and music genres.</w:t>
      </w:r>
    </w:p>
    <w:p w14:paraId="673697B0">
      <w:pPr>
        <w:pStyle w:val="3"/>
      </w:pPr>
      <w:r>
        <w:t>Dataset Tables</w:t>
      </w:r>
    </w:p>
    <w:p w14:paraId="1770875D">
      <w:r>
        <w:t>employee, invoice, customer, invoice_line, track, album, artist, genre</w:t>
      </w:r>
    </w:p>
    <w:p w14:paraId="452C5789">
      <w:pPr>
        <w:pStyle w:val="3"/>
      </w:pPr>
      <w:r>
        <w:t>Easy Level Queries</w:t>
      </w:r>
    </w:p>
    <w:p w14:paraId="5CEE66A3">
      <w:r>
        <w:t>Q1: Most senior employee</w:t>
      </w:r>
      <w:r>
        <w:br w:type="textWrapping"/>
      </w:r>
      <w:r>
        <w:t>SELECT * FROM employee ORDER BY levels DESC LIMIT 1;</w:t>
      </w:r>
    </w:p>
    <w:p w14:paraId="0D422DA6">
      <w:r>
        <w:t>Q2: Countries with most invoices</w:t>
      </w:r>
      <w:r>
        <w:br w:type="textWrapping"/>
      </w:r>
      <w:r>
        <w:t>SELECT billing_country, COUNT(*) AS total_invoices FROM invoice GROUP BY billing_country ORDER BY total_invoices DESC;</w:t>
      </w:r>
    </w:p>
    <w:p w14:paraId="7FF33A61">
      <w:r>
        <w:t>Q3: Top 3 invoice totals</w:t>
      </w:r>
      <w:r>
        <w:br w:type="textWrapping"/>
      </w:r>
      <w:r>
        <w:t>SELECT total FROM invoice ORDER BY total DESC LIMIT 3;</w:t>
      </w:r>
    </w:p>
    <w:p w14:paraId="48B78C07">
      <w:r>
        <w:t>Q4: City with highest total invoice amount</w:t>
      </w:r>
      <w:r>
        <w:br w:type="textWrapping"/>
      </w:r>
      <w:r>
        <w:t>SELECT billing_city, SUM(total) AS total_sales FROM invoice GROUP BY billing_city ORDER BY total_sales DESC LIMIT 1;</w:t>
      </w:r>
    </w:p>
    <w:p w14:paraId="303EAB89">
      <w:r>
        <w:t>Q5: Customer who spent the most</w:t>
      </w:r>
      <w:r>
        <w:br w:type="textWrapping"/>
      </w:r>
      <w:r>
        <w:t>SELECT c.customer_id, c.first_name, c.last_name, SUM(i.total) AS total_spent FROM customer c JOIN invoice i ON c.customer_id = i.customer_id GROUP BY c.customer_id, c.first_name, c.last_name ORDER BY total_spent DESC LIMIT 1;</w:t>
      </w:r>
    </w:p>
    <w:p w14:paraId="188621D1">
      <w:pPr>
        <w:pStyle w:val="3"/>
      </w:pPr>
      <w:r>
        <w:t>Moderate Level Queries</w:t>
      </w:r>
    </w:p>
    <w:p w14:paraId="0022D0B5">
      <w:r>
        <w:t>Q1: Rock music listeners</w:t>
      </w:r>
      <w:r>
        <w:br w:type="textWrapping"/>
      </w:r>
      <w:r>
        <w:t>SELECT DISTINCT c.email, c.first_name, c.last_name FROM customer c JOIN invoice i ON c.customer_id = i.customer_id JOIN invoice_line il ON i.invoice_id = il.invoice_id JOIN track t ON il.track_id = t.track_id JOIN genre g ON t.genre_id = g.genre_id WHERE g.name = 'Rock';</w:t>
      </w:r>
    </w:p>
    <w:p w14:paraId="081A8C8E">
      <w:r>
        <w:t>Q2: Top 10 Rock artists by track count</w:t>
      </w:r>
      <w:r>
        <w:br w:type="textWrapping"/>
      </w:r>
      <w:r>
        <w:t>SELECT ar.name, COUNT(t.track_id) FROM artist ar JOIN album al ON ar.artist_id = al.artist_id JOIN track t ON al.album_id = t.album_id JOIN genre g ON t.genre_id = g.genre_id WHERE g.name = 'Rock' GROUP BY ar.name ORDER BY COUNT(t.track_id) DESC LIMIT 10;</w:t>
      </w:r>
    </w:p>
    <w:p w14:paraId="3F76FA01">
      <w:r>
        <w:t>Q3: Tracks longer than average length</w:t>
      </w:r>
      <w:r>
        <w:br w:type="textWrapping"/>
      </w:r>
      <w:r>
        <w:t>SELECT name, milliseconds FROM track WHERE milliseconds &gt; (SELECT AVG(milliseconds) FROM track);</w:t>
      </w:r>
    </w:p>
    <w:p w14:paraId="098415FA">
      <w:pPr>
        <w:pStyle w:val="3"/>
      </w:pPr>
      <w:r>
        <w:t>Advanced Level Queries</w:t>
      </w:r>
    </w:p>
    <w:p w14:paraId="102D1E95">
      <w:r>
        <w:t>Q1: Customer spending per artist (CTE)</w:t>
      </w:r>
      <w:r>
        <w:br w:type="textWrapping"/>
      </w:r>
      <w:r>
        <w:t>WITH artist_earnings AS ( SELECT i.customer_id, ar.name AS artist_name, SUM(il.unit_price * il.quantity) AS total_spent FROM invoice i JOIN invoice_line il ON i.invoice_id = il.invoice_id JOIN track t ON il.track_id = t.track_id JOIN album al ON t.album_id = al.album_id JOIN artist ar ON al.artist_id = ar.artist_id GROUP BY i.customer_id, ar.name ) SELECT c.first_name, c.last_name, artist_name, total_spent FROM artist_earnings ae JOIN customer c ON ae.customer_id = c.customer_id;</w:t>
      </w:r>
    </w:p>
    <w:p w14:paraId="6F19D73C">
      <w:r>
        <w:t>Q2: Most popular genre per country</w:t>
      </w:r>
      <w:r>
        <w:br w:type="textWrapping"/>
      </w:r>
      <w:r>
        <w:t>WITH genre_sales AS ( SELECT i.billing_country, g.name, COUNT(*) AS purchases FROM invoice i JOIN invoice_line il ON i.invoice_id = il.invoice_id JOIN track t ON il.track_id = t.track_id JOIN genre g ON t.genre_id = g.genre_id GROUP BY i.billing_country, g.name ), ranked AS ( SELECT *, ROW_NUMBER() OVER (PARTITION BY billing_country ORDER BY purchases DESC) rn FROM genre_sales ) SELECT billing_country, name, purchases FROM ranked WHERE rn = 1;</w:t>
      </w:r>
    </w:p>
    <w:p w14:paraId="03607E99">
      <w:r>
        <w:t>Q3: Top-spending customer per country</w:t>
      </w:r>
      <w:r>
        <w:br w:type="textWrapping"/>
      </w:r>
      <w:r>
        <w:t>WITH spending AS ( SELECT c.customer_id, c.first_name, c.last_name, i.billing_country, SUM(i.total) total_spent FROM customer c JOIN invoice i ON c.customer_id = i.customer_id GROUP BY c.customer_id, c.first_name, c.last_name, i.billing_country ), ranked AS ( SELECT *, ROW_NUMBER() OVER (PARTITION BY billing_country ORDER BY total_spent DESC) rn FROM spending ) SELECT billing_country, first_name, last_name, total_spent FROM ranked WHERE rn = 1;</w:t>
      </w:r>
    </w:p>
    <w:p w14:paraId="01AA9652">
      <w:pPr>
        <w:pStyle w:val="3"/>
      </w:pPr>
      <w:r>
        <w:t>Final Insights</w:t>
      </w:r>
    </w:p>
    <w:p w14:paraId="1E6D8965">
      <w:r>
        <w:t>This project helps identify top customers, best cities for promotions, and popular music genres by country. It demonstrates real-world SQL skills useful for data analysis and business intelligence roles.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CE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Nithya K</cp:lastModifiedBy>
  <dcterms:modified xsi:type="dcterms:W3CDTF">2026-02-03T19:54:02Z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D2509F7FD292472798B8030078245403_12</vt:lpwstr>
  </property>
</Properties>
</file>